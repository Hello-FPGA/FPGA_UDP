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3B9E5">
      <w:pPr>
        <w:pStyle w:val="31"/>
        <w:jc w:val="center"/>
      </w:pPr>
      <w:r>
        <w:t>FPGA 以太网 UDP 回环测试 — 25G</w:t>
      </w:r>
    </w:p>
    <w:p w14:paraId="40BE2B63">
      <w:pPr>
        <w:pStyle w:val="3"/>
      </w:pPr>
      <w:r>
        <w:rPr>
          <w:rFonts w:hint="eastAsia" w:eastAsia="宋体"/>
          <w:lang w:val="en-US" w:eastAsia="zh-CN"/>
        </w:rPr>
        <w:t>1</w:t>
      </w:r>
      <w:r>
        <w:t>. 测试目的</w:t>
      </w:r>
    </w:p>
    <w:p w14:paraId="394895D1">
      <w:r>
        <w:t>验证 Hello-FPGA KU5P 开发板在对应以太网模式下的 UDP 数据回环功能，确认物理链路、ARP/IP 协议栈及 UDP 模块工作正常。</w:t>
      </w:r>
    </w:p>
    <w:p w14:paraId="3A706EF7">
      <w:pPr>
        <w:pStyle w:val="3"/>
      </w:pPr>
      <w:r>
        <w:rPr>
          <w:rFonts w:hint="eastAsia" w:eastAsia="宋体"/>
          <w:lang w:val="en-US" w:eastAsia="zh-CN"/>
        </w:rPr>
        <w:t>2</w:t>
      </w:r>
      <w:r>
        <w:t>. 测试环境</w:t>
      </w:r>
    </w:p>
    <w:p w14:paraId="3A9E3A1F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.1 FPGA 板卡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3F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680EAFA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4A44727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14:paraId="6BD6A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179C78">
            <w:pPr>
              <w:spacing w:after="0" w:line="240" w:lineRule="auto"/>
            </w:pPr>
            <w:r>
              <w:rPr>
                <w:sz w:val="20"/>
              </w:rPr>
              <w:t>板卡型号</w:t>
            </w:r>
          </w:p>
        </w:tc>
        <w:tc>
          <w:tcPr>
            <w:tcW w:w="4320" w:type="dxa"/>
          </w:tcPr>
          <w:p w14:paraId="73B12646">
            <w:pPr>
              <w:spacing w:after="0" w:line="240" w:lineRule="auto"/>
            </w:pPr>
            <w:r>
              <w:rPr>
                <w:sz w:val="20"/>
              </w:rPr>
              <w:t>Hello-FPGA KU5P</w:t>
            </w:r>
          </w:p>
        </w:tc>
      </w:tr>
      <w:tr w14:paraId="10DE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3A21A6">
            <w:pPr>
              <w:spacing w:after="0" w:line="240" w:lineRule="auto"/>
            </w:pPr>
            <w:r>
              <w:rPr>
                <w:sz w:val="20"/>
              </w:rPr>
              <w:t>FPGA 芯片</w:t>
            </w:r>
          </w:p>
        </w:tc>
        <w:tc>
          <w:tcPr>
            <w:tcW w:w="4320" w:type="dxa"/>
          </w:tcPr>
          <w:p w14:paraId="3A040D46">
            <w:pPr>
              <w:spacing w:after="0" w:line="240" w:lineRule="auto"/>
            </w:pPr>
            <w:r>
              <w:rPr>
                <w:sz w:val="20"/>
              </w:rPr>
              <w:t>Xilinx Kintex UltraScale xcku5p</w:t>
            </w:r>
          </w:p>
        </w:tc>
      </w:tr>
      <w:tr w14:paraId="6EC1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8A1F09">
            <w:pPr>
              <w:spacing w:after="0" w:line="240" w:lineRule="auto"/>
            </w:pPr>
            <w:r>
              <w:rPr>
                <w:sz w:val="20"/>
              </w:rPr>
              <w:t>工程名称</w:t>
            </w:r>
          </w:p>
        </w:tc>
        <w:tc>
          <w:tcPr>
            <w:tcW w:w="4320" w:type="dxa"/>
          </w:tcPr>
          <w:p w14:paraId="65A41FB1">
            <w:pPr>
              <w:spacing w:after="0" w:line="240" w:lineRule="auto"/>
            </w:pPr>
            <w:r>
              <w:rPr>
                <w:sz w:val="20"/>
              </w:rPr>
              <w:t>xxvethernet_25g</w:t>
            </w:r>
          </w:p>
        </w:tc>
      </w:tr>
      <w:tr w14:paraId="34AA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BF8BFE">
            <w:pPr>
              <w:spacing w:after="0" w:line="240" w:lineRule="auto"/>
            </w:pPr>
            <w:r>
              <w:rPr>
                <w:sz w:val="20"/>
              </w:rPr>
              <w:t>Vivado 版本</w:t>
            </w:r>
          </w:p>
        </w:tc>
        <w:tc>
          <w:tcPr>
            <w:tcW w:w="4320" w:type="dxa"/>
          </w:tcPr>
          <w:p w14:paraId="254782EB">
            <w:pPr>
              <w:spacing w:after="0" w:line="240" w:lineRule="auto"/>
            </w:pPr>
            <w:r>
              <w:rPr>
                <w:sz w:val="20"/>
              </w:rPr>
              <w:t>2022.2</w:t>
            </w:r>
          </w:p>
        </w:tc>
      </w:tr>
      <w:tr w14:paraId="5DC4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B6077C">
            <w:pPr>
              <w:spacing w:after="0" w:line="240" w:lineRule="auto"/>
            </w:pPr>
            <w:r>
              <w:rPr>
                <w:sz w:val="20"/>
              </w:rPr>
              <w:t>Bitstream 文件</w:t>
            </w:r>
          </w:p>
        </w:tc>
        <w:tc>
          <w:tcPr>
            <w:tcW w:w="4320" w:type="dxa"/>
          </w:tcPr>
          <w:p w14:paraId="5010A5AF">
            <w:pPr>
              <w:spacing w:after="0" w:line="240" w:lineRule="auto"/>
            </w:pPr>
            <w:r>
              <w:rPr>
                <w:sz w:val="20"/>
              </w:rPr>
              <w:t>udp_25g.bit</w:t>
            </w:r>
          </w:p>
        </w:tc>
      </w:tr>
      <w:tr w14:paraId="4940F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1B3B83">
            <w:pPr>
              <w:spacing w:after="0" w:line="240" w:lineRule="auto"/>
            </w:pPr>
            <w:r>
              <w:rPr>
                <w:sz w:val="20"/>
              </w:rPr>
              <w:t>FPGA IP 地址</w:t>
            </w:r>
          </w:p>
        </w:tc>
        <w:tc>
          <w:tcPr>
            <w:tcW w:w="4320" w:type="dxa"/>
          </w:tcPr>
          <w:p w14:paraId="258BF25F">
            <w:pPr>
              <w:spacing w:after="0" w:line="240" w:lineRule="auto"/>
            </w:pPr>
            <w:r>
              <w:rPr>
                <w:sz w:val="20"/>
              </w:rPr>
              <w:t>192.168.1.128</w:t>
            </w:r>
          </w:p>
        </w:tc>
      </w:tr>
      <w:tr w14:paraId="755E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83E88A">
            <w:pPr>
              <w:spacing w:after="0" w:line="240" w:lineRule="auto"/>
            </w:pPr>
            <w:r>
              <w:rPr>
                <w:sz w:val="20"/>
              </w:rPr>
              <w:t>UDP 端口</w:t>
            </w:r>
          </w:p>
        </w:tc>
        <w:tc>
          <w:tcPr>
            <w:tcW w:w="4320" w:type="dxa"/>
          </w:tcPr>
          <w:p w14:paraId="07270E89">
            <w:pPr>
              <w:spacing w:after="0" w:line="240" w:lineRule="auto"/>
            </w:pPr>
            <w:r>
              <w:rPr>
                <w:sz w:val="20"/>
              </w:rPr>
              <w:t>1234</w:t>
            </w:r>
          </w:p>
        </w:tc>
      </w:tr>
      <w:tr w14:paraId="19FD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bottom w:val="nil"/>
            </w:tcBorders>
          </w:tcPr>
          <w:p w14:paraId="7B83CE64">
            <w:pPr>
              <w:spacing w:after="0" w:line="240" w:lineRule="auto"/>
            </w:pPr>
            <w:r>
              <w:rPr>
                <w:sz w:val="20"/>
              </w:rPr>
              <w:t>光模块类型</w:t>
            </w:r>
          </w:p>
        </w:tc>
        <w:tc>
          <w:tcPr>
            <w:tcW w:w="4320" w:type="dxa"/>
            <w:tcBorders>
              <w:bottom w:val="nil"/>
            </w:tcBorders>
          </w:tcPr>
          <w:p w14:paraId="125CEE25">
            <w:pPr>
              <w:spacing w:after="0" w:line="240" w:lineRule="auto"/>
            </w:pPr>
            <w:r>
              <w:rPr>
                <w:sz w:val="20"/>
              </w:rPr>
              <w:t>SFP28 25G</w:t>
            </w:r>
          </w:p>
        </w:tc>
      </w:tr>
      <w:tr w14:paraId="175F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00DCA6">
            <w:pPr>
              <w:spacing w:after="0" w:line="240" w:lineRule="auto"/>
              <w:jc w:val="center"/>
              <w:rPr>
                <w:rFonts w:hint="eastAsia" w:eastAsia="微软雅黑"/>
                <w:sz w:val="20"/>
                <w:lang w:eastAsia="zh-CN"/>
              </w:rPr>
            </w:pPr>
            <w:r>
              <w:rPr>
                <w:rFonts w:hint="eastAsia" w:eastAsia="微软雅黑"/>
                <w:sz w:val="20"/>
                <w:lang w:eastAsia="zh-CN"/>
              </w:rPr>
              <w:drawing>
                <wp:inline distT="0" distB="0" distL="114300" distR="114300">
                  <wp:extent cx="3149600" cy="3319780"/>
                  <wp:effectExtent l="0" t="0" r="12700" b="13970"/>
                  <wp:docPr id="1" name="图片 1" descr="50ed129c8d24a284a2ff0fd16e7046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0ed129c8d24a284a2ff0fd16e7046f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5435" t="2862" r="4710" b="2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6D43EF"/>
    <w:p w14:paraId="732E8996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.2 测试主机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6CD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2E8B81B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5588631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14:paraId="2BFB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462B6B">
            <w:pPr>
              <w:spacing w:after="0" w:line="240" w:lineRule="auto"/>
            </w:pPr>
            <w:r>
              <w:rPr>
                <w:sz w:val="20"/>
              </w:rPr>
              <w:t>网卡型号</w:t>
            </w:r>
          </w:p>
        </w:tc>
        <w:tc>
          <w:tcPr>
            <w:tcW w:w="4320" w:type="dxa"/>
          </w:tcPr>
          <w:p w14:paraId="317739CB">
            <w:pPr>
              <w:spacing w:after="0" w:line="240" w:lineRule="auto"/>
            </w:pPr>
            <w:r>
              <w:rPr>
                <w:sz w:val="20"/>
              </w:rPr>
              <w:t>Mellanox ConnectX-4 Lx Ethernet Adapter</w:t>
            </w:r>
          </w:p>
        </w:tc>
      </w:tr>
      <w:tr w14:paraId="378C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F3FDD0">
            <w:pPr>
              <w:spacing w:after="0" w:line="240" w:lineRule="auto"/>
            </w:pPr>
            <w:r>
              <w:rPr>
                <w:sz w:val="20"/>
              </w:rPr>
              <w:t>网卡驱动</w:t>
            </w:r>
          </w:p>
        </w:tc>
        <w:tc>
          <w:tcPr>
            <w:tcW w:w="4320" w:type="dxa"/>
          </w:tcPr>
          <w:p w14:paraId="63A3B2D8">
            <w:pPr>
              <w:spacing w:after="0" w:line="240" w:lineRule="auto"/>
            </w:pPr>
            <w:r>
              <w:rPr>
                <w:sz w:val="20"/>
              </w:rPr>
              <w:t>Mellanox WinOF 5.50.54000</w:t>
            </w:r>
          </w:p>
        </w:tc>
      </w:tr>
      <w:tr w14:paraId="5D0C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60AF2C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4320" w:type="dxa"/>
          </w:tcPr>
          <w:p w14:paraId="310DB0C9">
            <w:pPr>
              <w:spacing w:after="0" w:line="240" w:lineRule="auto"/>
            </w:pPr>
            <w:r>
              <w:rPr>
                <w:sz w:val="20"/>
              </w:rPr>
              <w:t>Windows 10</w:t>
            </w:r>
          </w:p>
        </w:tc>
      </w:tr>
      <w:tr w14:paraId="37765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05DD91">
            <w:pPr>
              <w:spacing w:after="0" w:line="240" w:lineRule="auto"/>
            </w:pPr>
            <w:r>
              <w:rPr>
                <w:sz w:val="20"/>
              </w:rPr>
              <w:t>主机 IP 地址</w:t>
            </w:r>
          </w:p>
        </w:tc>
        <w:tc>
          <w:tcPr>
            <w:tcW w:w="4320" w:type="dxa"/>
          </w:tcPr>
          <w:p w14:paraId="08BB4894">
            <w:pPr>
              <w:spacing w:after="0" w:line="240" w:lineRule="auto"/>
            </w:pPr>
            <w:r>
              <w:rPr>
                <w:sz w:val="20"/>
              </w:rPr>
              <w:t>192.168.1.100</w:t>
            </w:r>
          </w:p>
        </w:tc>
      </w:tr>
      <w:tr w14:paraId="4239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69EE2E">
            <w:pPr>
              <w:spacing w:after="0" w:line="240" w:lineRule="auto"/>
            </w:pPr>
            <w:r>
              <w:rPr>
                <w:sz w:val="20"/>
              </w:rPr>
              <w:t>子网掩码</w:t>
            </w:r>
          </w:p>
        </w:tc>
        <w:tc>
          <w:tcPr>
            <w:tcW w:w="4320" w:type="dxa"/>
          </w:tcPr>
          <w:p w14:paraId="4AF18572">
            <w:pPr>
              <w:spacing w:after="0" w:line="240" w:lineRule="auto"/>
            </w:pPr>
            <w:r>
              <w:rPr>
                <w:sz w:val="20"/>
              </w:rPr>
              <w:t>255.255.255.0</w:t>
            </w:r>
          </w:p>
        </w:tc>
      </w:tr>
      <w:tr w14:paraId="6756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D32F2B">
            <w:pPr>
              <w:spacing w:after="0" w:line="240" w:lineRule="auto"/>
            </w:pPr>
            <w:r>
              <w:rPr>
                <w:sz w:val="20"/>
              </w:rPr>
              <w:t>默认网关</w:t>
            </w:r>
          </w:p>
        </w:tc>
        <w:tc>
          <w:tcPr>
            <w:tcW w:w="4320" w:type="dxa"/>
          </w:tcPr>
          <w:p w14:paraId="030E8288">
            <w:pPr>
              <w:spacing w:after="0" w:line="240" w:lineRule="auto"/>
            </w:pPr>
            <w:r>
              <w:rPr>
                <w:sz w:val="20"/>
              </w:rPr>
              <w:t>无（直连 FPGA）</w:t>
            </w:r>
          </w:p>
        </w:tc>
      </w:tr>
    </w:tbl>
    <w:p w14:paraId="07195D5F"/>
    <w:p w14:paraId="685B772D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.3 连接方式</w:t>
      </w:r>
    </w:p>
    <w:p w14:paraId="6A71DBB7">
      <w:r>
        <w:t>FPGA (SFP28 25G) ←— 光纤 —→ Mellanox ConnectX-4 Lx 网卡 (SFP28 25G)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1545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tcBorders>
              <w:tl2br w:val="nil"/>
              <w:tr2bl w:val="nil"/>
            </w:tcBorders>
          </w:tcPr>
          <w:p w14:paraId="06136F57">
            <w:pPr>
              <w:jc w:val="center"/>
              <w:rPr>
                <w:rFonts w:hint="eastAsia" w:eastAsia="微软雅黑"/>
                <w:vertAlign w:val="baseline"/>
                <w:lang w:eastAsia="zh-CN"/>
              </w:rPr>
            </w:pPr>
            <w:r>
              <w:rPr>
                <w:rFonts w:hint="eastAsia" w:eastAsia="微软雅黑"/>
                <w:vertAlign w:val="baseline"/>
                <w:lang w:eastAsia="zh-CN"/>
              </w:rPr>
              <w:drawing>
                <wp:inline distT="0" distB="0" distL="114300" distR="114300">
                  <wp:extent cx="3728085" cy="3728085"/>
                  <wp:effectExtent l="0" t="0" r="5715" b="5715"/>
                  <wp:docPr id="2" name="图片 2" descr="2b5f965663cfb8c5e189e575f2488e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b5f965663cfb8c5e189e575f2488ed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085" cy="372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0AD78"/>
    <w:p w14:paraId="42581400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.4 测试工具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21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784DCA0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w="4320" w:type="dxa"/>
            <w:shd w:val="clear" w:color="auto" w:fill="D9E2F3"/>
          </w:tcPr>
          <w:p w14:paraId="4BF7D1A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 w14:paraId="095E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778EB7">
            <w:pPr>
              <w:spacing w:after="0" w:line="240" w:lineRule="auto"/>
            </w:pPr>
            <w:r>
              <w:rPr>
                <w:sz w:val="20"/>
              </w:rPr>
              <w:t>ping</w:t>
            </w:r>
          </w:p>
        </w:tc>
        <w:tc>
          <w:tcPr>
            <w:tcW w:w="4320" w:type="dxa"/>
          </w:tcPr>
          <w:p w14:paraId="5F5161B4">
            <w:pPr>
              <w:spacing w:after="0" w:line="240" w:lineRule="auto"/>
            </w:pPr>
            <w:r>
              <w:rPr>
                <w:sz w:val="20"/>
              </w:rPr>
              <w:t>验证 IP 层连通性</w:t>
            </w:r>
          </w:p>
        </w:tc>
      </w:tr>
      <w:tr w14:paraId="29D8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23B7BA">
            <w:pPr>
              <w:spacing w:after="0" w:line="240" w:lineRule="auto"/>
            </w:pPr>
            <w:r>
              <w:rPr>
                <w:sz w:val="20"/>
              </w:rPr>
              <w:t>NetAssist V5.0.14（网络调试助手）</w:t>
            </w:r>
          </w:p>
        </w:tc>
        <w:tc>
          <w:tcPr>
            <w:tcW w:w="4320" w:type="dxa"/>
          </w:tcPr>
          <w:p w14:paraId="529D77F2">
            <w:pPr>
              <w:spacing w:after="0" w:line="240" w:lineRule="auto"/>
            </w:pPr>
            <w:r>
              <w:rPr>
                <w:sz w:val="20"/>
              </w:rPr>
              <w:t>验证 UDP 回环功能</w:t>
            </w:r>
          </w:p>
        </w:tc>
      </w:tr>
    </w:tbl>
    <w:p w14:paraId="0E5B9FA5"/>
    <w:p w14:paraId="7316B1D7">
      <w:pPr>
        <w:pStyle w:val="3"/>
      </w:pPr>
      <w:r>
        <w:rPr>
          <w:rFonts w:hint="eastAsia" w:eastAsia="宋体"/>
          <w:lang w:val="en-US" w:eastAsia="zh-CN"/>
        </w:rPr>
        <w:t>3</w:t>
      </w:r>
      <w:r>
        <w:t>. 测试前准备</w:t>
      </w:r>
    </w:p>
    <w:p w14:paraId="286C4C43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.1 FPGA 端</w:t>
      </w:r>
    </w:p>
    <w:p w14:paraId="4BFE6BC9">
      <w:pPr>
        <w:pStyle w:val="14"/>
      </w:pPr>
      <w:r>
        <w:t>在 Vivado 2022.2 中打开 xxvethernet_25g/tcl/udp_25g.xpr 工程</w:t>
      </w:r>
    </w:p>
    <w:p w14:paraId="7C8D062E">
      <w:pPr>
        <w:pStyle w:val="14"/>
      </w:pPr>
      <w:r>
        <w:t>生成 Bitstream（udp_25g.bit）</w:t>
      </w:r>
    </w:p>
    <w:p w14:paraId="125707A4">
      <w:pPr>
        <w:pStyle w:val="14"/>
      </w:pPr>
      <w:r>
        <w:t>通过 JTAG 烧录到 FPGA</w:t>
      </w:r>
    </w:p>
    <w:p w14:paraId="209F48CD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.2 主机端</w:t>
      </w:r>
    </w:p>
    <w:p w14:paraId="48DA4862">
      <w:pPr>
        <w:pStyle w:val="14"/>
        <w:numPr>
          <w:numId w:val="7"/>
        </w:numPr>
      </w:pPr>
      <w:r>
        <w:t>确认 Mellanox ConnectX-4 Lx 网卡驱动已正确安装（DriverProvider = Mellanox Technologies Ltd.）</w:t>
      </w:r>
    </w:p>
    <w:p w14:paraId="69D8BD8D">
      <w:pPr>
        <w:pStyle w:val="14"/>
        <w:numPr>
          <w:numId w:val="7"/>
        </w:numPr>
      </w:pPr>
      <w:r>
        <w:t>配置网卡 IP 地址：192.168.1.100，子网掩码 255.255.255.0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5A95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7732BA18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00475" cy="2180590"/>
                  <wp:effectExtent l="0" t="0" r="9525" b="1016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2180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52E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1968D523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76090" cy="2420620"/>
                  <wp:effectExtent l="0" t="0" r="10160" b="1778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090" cy="2420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E9D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5B345BF0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878455" cy="4003675"/>
                  <wp:effectExtent l="0" t="0" r="17145" b="15875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455" cy="4003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06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5EE1C3F5">
            <w:pPr>
              <w:pStyle w:val="14"/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51810" cy="3747135"/>
                  <wp:effectExtent l="0" t="0" r="15240" b="5715"/>
                  <wp:docPr id="8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3747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6941F">
      <w:pPr>
        <w:pStyle w:val="14"/>
        <w:numPr>
          <w:numId w:val="0"/>
        </w:numPr>
        <w:ind w:leftChars="0"/>
      </w:pPr>
    </w:p>
    <w:p w14:paraId="6C3D9DD4">
      <w:pPr>
        <w:pStyle w:val="14"/>
        <w:numPr>
          <w:numId w:val="7"/>
        </w:numPr>
      </w:pPr>
      <w:r>
        <w:t>插入 25G SFP28 光模块，连接光纤</w:t>
      </w:r>
    </w:p>
    <w:p w14:paraId="2E99C282">
      <w:pPr>
        <w:pStyle w:val="14"/>
        <w:numPr>
          <w:numId w:val="7"/>
        </w:numPr>
      </w:pPr>
      <w:r>
        <w:t>确认网卡链路状态为“已连接”（Windows 设置中可能显示为“未识别的网络”，属正常现象）</w:t>
      </w:r>
    </w:p>
    <w:p w14:paraId="2D19D6BF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.3 路由配置</w:t>
      </w:r>
    </w:p>
    <w:p w14:paraId="46DF0E1D">
      <w:pPr>
        <w:pStyle w:val="14"/>
        <w:numPr>
          <w:numId w:val="8"/>
        </w:numPr>
      </w:pPr>
      <w:r>
        <w:t>执行 route print 检查永久路由</w:t>
      </w:r>
    </w:p>
    <w:p w14:paraId="2533B692">
      <w:pPr>
        <w:pStyle w:val="14"/>
        <w:numPr>
          <w:numId w:val="8"/>
        </w:numPr>
      </w:pPr>
      <w:r>
        <w:t>确认永久路由中不存在 0.0.0.0 mask 0.0.0.0 192.168.1.1 等错误条目</w:t>
      </w:r>
    </w:p>
    <w:p w14:paraId="1CB49948">
      <w:pPr>
        <w:pStyle w:val="14"/>
        <w:numPr>
          <w:numId w:val="8"/>
        </w:numPr>
      </w:pPr>
      <w:r>
        <w:t>如有错误路由，执行 route delete 0.0.0.0 mask 0.0.0.0 192.168.1.1 删除</w:t>
      </w:r>
    </w:p>
    <w:p w14:paraId="3254368A">
      <w:pPr>
        <w:pStyle w:val="3"/>
      </w:pPr>
      <w:r>
        <w:rPr>
          <w:rFonts w:hint="eastAsia" w:eastAsia="宋体"/>
          <w:lang w:val="en-US" w:eastAsia="zh-CN"/>
        </w:rPr>
        <w:t>4</w:t>
      </w:r>
      <w:r>
        <w:t>. 测试步骤</w:t>
      </w:r>
    </w:p>
    <w:p w14:paraId="7AA30926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.1 物理链路测试</w:t>
      </w:r>
    </w:p>
    <w:p w14:paraId="75FC81FC">
      <w:pPr>
        <w:pStyle w:val="14"/>
        <w:numPr>
          <w:numId w:val="9"/>
        </w:numPr>
      </w:pPr>
      <w:r>
        <w:t>观察网卡 LED 指示灯是否亮起</w:t>
      </w:r>
    </w:p>
    <w:p w14:paraId="6EFD235E">
      <w:pPr>
        <w:pStyle w:val="14"/>
      </w:pPr>
      <w:r>
        <w:t>通过 PowerShell 确认链路状态：Get-NetAdapter</w:t>
      </w:r>
    </w:p>
    <w:p w14:paraId="40F1352F">
      <w:pPr>
        <w:pStyle w:val="4"/>
      </w:pPr>
      <w:bookmarkStart w:id="0" w:name="_GoBack"/>
      <w:bookmarkEnd w:id="0"/>
      <w:r>
        <w:rPr>
          <w:rFonts w:hint="eastAsia" w:eastAsia="宋体"/>
          <w:lang w:val="en-US" w:eastAsia="zh-CN"/>
        </w:rPr>
        <w:t>4</w:t>
      </w:r>
      <w:r>
        <w:t>.2 IP 层连通性测试</w:t>
      </w:r>
    </w:p>
    <w:p w14:paraId="4A01B47A">
      <w:pPr>
        <w:pStyle w:val="14"/>
        <w:numPr>
          <w:numId w:val="10"/>
        </w:numPr>
      </w:pPr>
      <w:r>
        <w:t>执行 ping 192.168.1.128</w:t>
      </w:r>
    </w:p>
    <w:p w14:paraId="67079490">
      <w:pPr>
        <w:pStyle w:val="14"/>
        <w:numPr>
          <w:numId w:val="10"/>
        </w:numPr>
      </w:pPr>
      <w:r>
        <w:t>预期：收到 FPGA 的 ICMP 回复，0% 丢包</w:t>
      </w:r>
    </w:p>
    <w:tbl>
      <w:tblPr>
        <w:tblStyle w:val="33"/>
        <w:tblW w:w="88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0"/>
      </w:tblGrid>
      <w:tr w14:paraId="4ED7A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0" w:type="dxa"/>
            <w:tcBorders>
              <w:tl2br w:val="nil"/>
              <w:tr2bl w:val="nil"/>
            </w:tcBorders>
          </w:tcPr>
          <w:p w14:paraId="231C0280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53180" cy="3261360"/>
                  <wp:effectExtent l="0" t="0" r="13970" b="15240"/>
                  <wp:docPr id="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180" cy="326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298C0">
      <w:pPr>
        <w:pStyle w:val="14"/>
        <w:numPr>
          <w:numId w:val="0"/>
        </w:numPr>
        <w:ind w:leftChars="0"/>
      </w:pPr>
    </w:p>
    <w:p w14:paraId="7BE318FA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.3 UDP 回环测试</w:t>
      </w:r>
    </w:p>
    <w:p w14:paraId="764B4A0F">
      <w:pPr>
        <w:pStyle w:val="14"/>
        <w:numPr>
          <w:numId w:val="11"/>
        </w:numPr>
      </w:pPr>
      <w:r>
        <w:t>打开 NetAssist，协议类型选 UDP</w:t>
      </w:r>
    </w:p>
    <w:p w14:paraId="534E3B7C">
      <w:pPr>
        <w:pStyle w:val="14"/>
        <w:numPr>
          <w:numId w:val="11"/>
        </w:numPr>
      </w:pPr>
      <w:r>
        <w:t>本地主机地址：192.168.1.100，本地端口：8080</w:t>
      </w:r>
    </w:p>
    <w:p w14:paraId="49253F86">
      <w:pPr>
        <w:pStyle w:val="14"/>
        <w:numPr>
          <w:numId w:val="11"/>
        </w:numPr>
      </w:pPr>
      <w:r>
        <w:t>远程主机：192.168.1.128，远程端口：1234</w:t>
      </w:r>
    </w:p>
    <w:p w14:paraId="10222510">
      <w:pPr>
        <w:pStyle w:val="14"/>
        <w:numPr>
          <w:numId w:val="11"/>
        </w:numPr>
      </w:pPr>
      <w:r>
        <w:t>点击“打开”按钮绑定本地端口</w:t>
      </w:r>
    </w:p>
    <w:p w14:paraId="7D1B936C">
      <w:pPr>
        <w:pStyle w:val="14"/>
        <w:numPr>
          <w:numId w:val="11"/>
        </w:numPr>
      </w:pPr>
      <w:r>
        <w:t>在发送区输入 HelloFPGA，点击“发送”</w:t>
      </w:r>
    </w:p>
    <w:p w14:paraId="010DF500">
      <w:pPr>
        <w:pStyle w:val="14"/>
        <w:numPr>
          <w:numId w:val="11"/>
        </w:numPr>
      </w:pPr>
      <w:r>
        <w:t>观察数据日志窗口是否收到回环数据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F838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tcBorders>
              <w:tl2br w:val="nil"/>
              <w:tr2bl w:val="nil"/>
            </w:tcBorders>
          </w:tcPr>
          <w:p w14:paraId="672DFF8D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756025" cy="3169920"/>
                  <wp:effectExtent l="0" t="0" r="15875" b="11430"/>
                  <wp:docPr id="10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025" cy="3169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99A4E">
      <w:pPr>
        <w:pStyle w:val="14"/>
        <w:numPr>
          <w:numId w:val="0"/>
        </w:numPr>
        <w:ind w:leftChars="0"/>
      </w:pPr>
    </w:p>
    <w:p w14:paraId="6A0CD025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.4 循环发送测试</w:t>
      </w:r>
    </w:p>
    <w:p w14:paraId="2080A78E">
      <w:pPr>
        <w:pStyle w:val="14"/>
        <w:numPr>
          <w:numId w:val="12"/>
        </w:numPr>
      </w:pPr>
      <w:r>
        <w:t>勾选“循环周期 1000 ms”</w:t>
      </w:r>
    </w:p>
    <w:p w14:paraId="34D0F58E">
      <w:pPr>
        <w:pStyle w:val="14"/>
        <w:numPr>
          <w:numId w:val="12"/>
        </w:numPr>
      </w:pPr>
      <w:r>
        <w:t>观察连续发送/接收计数是否一致（TX = RX）</w:t>
      </w:r>
    </w:p>
    <w:p w14:paraId="5DD0A8EB">
      <w:pPr>
        <w:pStyle w:val="3"/>
      </w:pPr>
      <w:r>
        <w:rPr>
          <w:rFonts w:hint="eastAsia" w:eastAsia="宋体"/>
          <w:lang w:val="en-US" w:eastAsia="zh-CN"/>
        </w:rPr>
        <w:t>5</w:t>
      </w:r>
      <w:r>
        <w:t>. 测试结果</w:t>
      </w:r>
    </w:p>
    <w:p w14:paraId="2A3E4F60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.1 物理链路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81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08C09C3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1D3FE7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5DAD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364FC1">
            <w:pPr>
              <w:spacing w:after="0" w:line="240" w:lineRule="auto"/>
            </w:pPr>
            <w:r>
              <w:rPr>
                <w:sz w:val="20"/>
              </w:rPr>
              <w:t>网卡 LED</w:t>
            </w:r>
          </w:p>
        </w:tc>
        <w:tc>
          <w:tcPr>
            <w:tcW w:w="4320" w:type="dxa"/>
          </w:tcPr>
          <w:p w14:paraId="7B9DDF66">
            <w:pPr>
              <w:spacing w:after="0" w:line="240" w:lineRule="auto"/>
            </w:pPr>
            <w:r>
              <w:rPr>
                <w:sz w:val="20"/>
              </w:rPr>
              <w:t>✅ 亮起</w:t>
            </w:r>
          </w:p>
        </w:tc>
      </w:tr>
      <w:tr w14:paraId="3D47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860B71">
            <w:pPr>
              <w:spacing w:after="0" w:line="240" w:lineRule="auto"/>
            </w:pPr>
            <w:r>
              <w:rPr>
                <w:sz w:val="20"/>
              </w:rPr>
              <w:t>链接速度</w:t>
            </w:r>
          </w:p>
        </w:tc>
        <w:tc>
          <w:tcPr>
            <w:tcW w:w="4320" w:type="dxa"/>
          </w:tcPr>
          <w:p w14:paraId="2EDB785A">
            <w:pPr>
              <w:spacing w:after="0" w:line="240" w:lineRule="auto"/>
            </w:pPr>
            <w:r>
              <w:rPr>
                <w:sz w:val="20"/>
              </w:rPr>
              <w:t>✅ 25 Gbps</w:t>
            </w:r>
          </w:p>
        </w:tc>
      </w:tr>
      <w:tr w14:paraId="0184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1A5C9D">
            <w:pPr>
              <w:spacing w:after="0" w:line="240" w:lineRule="auto"/>
            </w:pPr>
            <w:r>
              <w:rPr>
                <w:sz w:val="20"/>
              </w:rPr>
              <w:t>连接状态</w:t>
            </w:r>
          </w:p>
        </w:tc>
        <w:tc>
          <w:tcPr>
            <w:tcW w:w="4320" w:type="dxa"/>
          </w:tcPr>
          <w:p w14:paraId="6C3CD6E7">
            <w:pPr>
              <w:spacing w:after="0" w:line="240" w:lineRule="auto"/>
            </w:pPr>
            <w:r>
              <w:rPr>
                <w:sz w:val="20"/>
              </w:rPr>
              <w:t>✅ 已连接（未识别的网络）</w:t>
            </w:r>
          </w:p>
        </w:tc>
      </w:tr>
    </w:tbl>
    <w:p w14:paraId="1631ADFA"/>
    <w:p w14:paraId="6A119D94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.2 Ping 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E2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6D99A4F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0AC61E4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0470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A27B74">
            <w:pPr>
              <w:spacing w:after="0" w:line="240" w:lineRule="auto"/>
            </w:pPr>
            <w:r>
              <w:rPr>
                <w:sz w:val="20"/>
              </w:rPr>
              <w:t>ping 192.168.1.128</w:t>
            </w:r>
          </w:p>
        </w:tc>
        <w:tc>
          <w:tcPr>
            <w:tcW w:w="4320" w:type="dxa"/>
          </w:tcPr>
          <w:p w14:paraId="26A51059">
            <w:pPr>
              <w:spacing w:after="0" w:line="240" w:lineRule="auto"/>
            </w:pPr>
            <w:r>
              <w:rPr>
                <w:sz w:val="20"/>
              </w:rPr>
              <w:t>✅ 通</w:t>
            </w:r>
          </w:p>
        </w:tc>
      </w:tr>
      <w:tr w14:paraId="370E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63B8B3">
            <w:pPr>
              <w:spacing w:after="0" w:line="240" w:lineRule="auto"/>
            </w:pPr>
            <w:r>
              <w:rPr>
                <w:sz w:val="20"/>
              </w:rPr>
              <w:t>丢包率</w:t>
            </w:r>
          </w:p>
        </w:tc>
        <w:tc>
          <w:tcPr>
            <w:tcW w:w="4320" w:type="dxa"/>
          </w:tcPr>
          <w:p w14:paraId="60A02F20">
            <w:pPr>
              <w:spacing w:after="0" w:line="240" w:lineRule="auto"/>
            </w:pPr>
            <w:r>
              <w:rPr>
                <w:sz w:val="20"/>
              </w:rPr>
              <w:t>✅ 0%</w:t>
            </w:r>
          </w:p>
        </w:tc>
      </w:tr>
    </w:tbl>
    <w:p w14:paraId="55926E47"/>
    <w:p w14:paraId="19F12728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.3 UDP 回环测试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6D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45B3D4E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0803C9B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705F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2EF4F4">
            <w:pPr>
              <w:spacing w:after="0" w:line="240" w:lineRule="auto"/>
            </w:pPr>
            <w:r>
              <w:rPr>
                <w:sz w:val="20"/>
              </w:rPr>
              <w:t>发送数据</w:t>
            </w:r>
          </w:p>
        </w:tc>
        <w:tc>
          <w:tcPr>
            <w:tcW w:w="4320" w:type="dxa"/>
          </w:tcPr>
          <w:p w14:paraId="28E9EFAA">
            <w:pPr>
              <w:spacing w:after="0" w:line="240" w:lineRule="auto"/>
            </w:pPr>
            <w:r>
              <w:rPr>
                <w:sz w:val="20"/>
              </w:rPr>
              <w:t>HelloFPGA</w:t>
            </w:r>
          </w:p>
        </w:tc>
      </w:tr>
      <w:tr w14:paraId="2302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0CCFFB">
            <w:pPr>
              <w:spacing w:after="0" w:line="240" w:lineRule="auto"/>
            </w:pPr>
            <w:r>
              <w:rPr>
                <w:sz w:val="20"/>
              </w:rPr>
              <w:t>接收数据</w:t>
            </w:r>
          </w:p>
        </w:tc>
        <w:tc>
          <w:tcPr>
            <w:tcW w:w="4320" w:type="dxa"/>
          </w:tcPr>
          <w:p w14:paraId="08959EA7">
            <w:pPr>
              <w:spacing w:after="0" w:line="240" w:lineRule="auto"/>
            </w:pPr>
            <w:r>
              <w:rPr>
                <w:sz w:val="20"/>
              </w:rPr>
              <w:t>HelloFPGA</w:t>
            </w:r>
          </w:p>
        </w:tc>
      </w:tr>
      <w:tr w14:paraId="1A34F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2DDA1A">
            <w:pPr>
              <w:spacing w:after="0" w:line="240" w:lineRule="auto"/>
            </w:pPr>
            <w:r>
              <w:rPr>
                <w:sz w:val="20"/>
              </w:rPr>
              <w:t>数据一致性</w:t>
            </w:r>
          </w:p>
        </w:tc>
        <w:tc>
          <w:tcPr>
            <w:tcW w:w="4320" w:type="dxa"/>
          </w:tcPr>
          <w:p w14:paraId="65C13AA9">
            <w:pPr>
              <w:spacing w:after="0" w:line="240" w:lineRule="auto"/>
            </w:pPr>
            <w:r>
              <w:rPr>
                <w:sz w:val="20"/>
              </w:rPr>
              <w:t>✅ 一致</w:t>
            </w:r>
          </w:p>
        </w:tc>
      </w:tr>
      <w:tr w14:paraId="21D8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1370C3">
            <w:pPr>
              <w:spacing w:after="0" w:line="240" w:lineRule="auto"/>
            </w:pPr>
            <w:r>
              <w:rPr>
                <w:sz w:val="20"/>
              </w:rPr>
              <w:t>TX/RX 计数</w:t>
            </w:r>
          </w:p>
        </w:tc>
        <w:tc>
          <w:tcPr>
            <w:tcW w:w="4320" w:type="dxa"/>
          </w:tcPr>
          <w:p w14:paraId="0436208D">
            <w:pPr>
              <w:spacing w:after="0" w:line="240" w:lineRule="auto"/>
            </w:pPr>
            <w:r>
              <w:rPr>
                <w:sz w:val="20"/>
              </w:rPr>
              <w:t>✅ 相等</w:t>
            </w:r>
          </w:p>
        </w:tc>
      </w:tr>
    </w:tbl>
    <w:p w14:paraId="58EC8CFE"/>
    <w:p w14:paraId="2C4AFCB1">
      <w:pPr>
        <w:pStyle w:val="3"/>
      </w:pPr>
      <w:r>
        <w:rPr>
          <w:rFonts w:hint="eastAsia" w:eastAsia="宋体"/>
          <w:lang w:val="en-US" w:eastAsia="zh-CN"/>
        </w:rPr>
        <w:t>6</w:t>
      </w:r>
      <w:r>
        <w:t>. 问题记录</w:t>
      </w:r>
    </w:p>
    <w:p w14:paraId="00884D15">
      <w:pPr>
        <w:pStyle w:val="4"/>
      </w:pPr>
      <w:r>
        <w:rPr>
          <w:rFonts w:hint="eastAsia" w:eastAsia="宋体"/>
          <w:lang w:val="en-US" w:eastAsia="zh-CN"/>
        </w:rPr>
        <w:t>6</w:t>
      </w:r>
      <w:r>
        <w:t>.</w:t>
      </w:r>
      <w:r>
        <w:rPr>
          <w:rFonts w:hint="eastAsia" w:eastAsia="宋体"/>
          <w:lang w:val="en-US" w:eastAsia="zh-CN"/>
        </w:rPr>
        <w:t>1</w:t>
      </w:r>
      <w:r>
        <w:t xml:space="preserve"> “未识别的网络”提示</w:t>
      </w:r>
    </w:p>
    <w:p w14:paraId="22A1BC0B">
      <w:r>
        <w:t>现象：Windows 设置中显示“未识别的网络，无 Internet”</w:t>
      </w:r>
    </w:p>
    <w:p w14:paraId="71B66279">
      <w:r>
        <w:t>原因：直连 FPGA，无 DHCP 服务器和默认网关，属正常现象</w:t>
      </w:r>
    </w:p>
    <w:p w14:paraId="2E6BE147">
      <w:r>
        <w:t>影响：不影响 UDP 通信功能</w:t>
      </w:r>
    </w:p>
    <w:p w14:paraId="66118DC9">
      <w:pPr>
        <w:pStyle w:val="3"/>
      </w:pPr>
      <w:r>
        <w:rPr>
          <w:rFonts w:hint="eastAsia" w:eastAsia="宋体"/>
          <w:lang w:val="en-US" w:eastAsia="zh-CN"/>
        </w:rPr>
        <w:t>7</w:t>
      </w:r>
      <w:r>
        <w:t>. 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66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4180130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5BFE5BE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 w14:paraId="6ACF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2DBCCD">
            <w:pPr>
              <w:spacing w:after="0" w:line="240" w:lineRule="auto"/>
            </w:pPr>
            <w:r>
              <w:rPr>
                <w:sz w:val="20"/>
              </w:rPr>
              <w:t>物理链路（25G SFP28）</w:t>
            </w:r>
          </w:p>
        </w:tc>
        <w:tc>
          <w:tcPr>
            <w:tcW w:w="4320" w:type="dxa"/>
          </w:tcPr>
          <w:p w14:paraId="36B0B087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  <w:tr w14:paraId="21DF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332DB0">
            <w:pPr>
              <w:spacing w:after="0" w:line="240" w:lineRule="auto"/>
            </w:pPr>
            <w:r>
              <w:rPr>
                <w:sz w:val="20"/>
              </w:rPr>
              <w:t>IP 层连通性（ping）</w:t>
            </w:r>
          </w:p>
        </w:tc>
        <w:tc>
          <w:tcPr>
            <w:tcW w:w="4320" w:type="dxa"/>
          </w:tcPr>
          <w:p w14:paraId="514B00DD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  <w:tr w14:paraId="41E2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2E97B6">
            <w:pPr>
              <w:spacing w:after="0" w:line="240" w:lineRule="auto"/>
            </w:pPr>
            <w:r>
              <w:rPr>
                <w:sz w:val="20"/>
              </w:rPr>
              <w:t>UDP 回环功能</w:t>
            </w:r>
          </w:p>
        </w:tc>
        <w:tc>
          <w:tcPr>
            <w:tcW w:w="4320" w:type="dxa"/>
          </w:tcPr>
          <w:p w14:paraId="2CFEB362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</w:tbl>
    <w:p w14:paraId="7B515A09"/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B1D82"/>
    <w:rsid w:val="63B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793</Words>
  <Characters>1499</Characters>
  <Lines>0</Lines>
  <Paragraphs>0</Paragraphs>
  <TotalTime>0</TotalTime>
  <ScaleCrop>false</ScaleCrop>
  <LinksUpToDate>false</LinksUpToDate>
  <CharactersWithSpaces>1658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拂晓</cp:lastModifiedBy>
  <dcterms:modified xsi:type="dcterms:W3CDTF">2026-09-23T09:46:17Z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eyJoZGlkIjoiZWQ5OTgwYmUwZDE1NzI0YjNhMTZhZjZjYjRkNTg1ZmQiLCJ1c2VySWQiOiIxMjY5MzQwODMwIn0=</vt:lpwstr>
  </property>
  <property fmtid="{D5CDD505-2E9C-101B-9397-08002B2CF9AE}" pid="3" name="KSOProductBuildVer">
    <vt:lpwstr>2052-12.1.0.28505</vt:lpwstr>
  </property>
  <property fmtid="{D5CDD505-2E9C-101B-9397-08002B2CF9AE}" pid="4" name="ICV">
    <vt:lpwstr>28C882DBDB184B8EB0A1C286AD998514_12</vt:lpwstr>
  </property>
</Properties>
</file>