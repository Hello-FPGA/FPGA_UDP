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C99D7">
      <w:pPr>
        <w:pStyle w:val="31"/>
        <w:jc w:val="center"/>
      </w:pPr>
      <w:r>
        <w:t>FPGA 以太网 UDP 回环测试 — 10G</w:t>
      </w:r>
    </w:p>
    <w:p w14:paraId="5170B2CA">
      <w:pPr>
        <w:pStyle w:val="3"/>
      </w:pPr>
      <w:r>
        <w:rPr>
          <w:rFonts w:hint="eastAsia" w:eastAsia="宋体"/>
          <w:lang w:val="en-US" w:eastAsia="zh-CN"/>
        </w:rPr>
        <w:t>1</w:t>
      </w:r>
      <w:r>
        <w:t>. 测试目的</w:t>
      </w:r>
    </w:p>
    <w:p w14:paraId="262E8C1F">
      <w:r>
        <w:t>验证 Hello-FPGA KU5P 开发板在对应以太网模式下的 UDP 数据回环功能，确认物理链路、ARP/IP 协议栈及 UDP 模块工作正常。</w:t>
      </w:r>
    </w:p>
    <w:p w14:paraId="3CFB307F">
      <w:pPr>
        <w:pStyle w:val="3"/>
      </w:pPr>
      <w:r>
        <w:rPr>
          <w:rFonts w:hint="eastAsia" w:eastAsia="宋体"/>
          <w:lang w:val="en-US" w:eastAsia="zh-CN"/>
        </w:rPr>
        <w:t>2</w:t>
      </w:r>
      <w:r>
        <w:t>. 测试环境</w:t>
      </w:r>
    </w:p>
    <w:p w14:paraId="1CB1A8CE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.1 FPGA 板卡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"/>
        <w:gridCol w:w="4212"/>
        <w:gridCol w:w="4320"/>
        <w:gridCol w:w="108"/>
      </w:tblGrid>
      <w:tr w14:paraId="27E52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4320" w:type="dxa"/>
            <w:gridSpan w:val="2"/>
            <w:shd w:val="clear" w:color="auto" w:fill="D9E2F3"/>
          </w:tcPr>
          <w:p w14:paraId="5004312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D9E2F3"/>
          </w:tcPr>
          <w:p w14:paraId="190AFF1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14:paraId="73EC1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4320" w:type="dxa"/>
            <w:gridSpan w:val="2"/>
          </w:tcPr>
          <w:p w14:paraId="0A4D1379">
            <w:pPr>
              <w:spacing w:after="0" w:line="240" w:lineRule="auto"/>
            </w:pPr>
            <w:r>
              <w:rPr>
                <w:sz w:val="20"/>
              </w:rPr>
              <w:t>板卡型号</w:t>
            </w:r>
          </w:p>
        </w:tc>
        <w:tc>
          <w:tcPr>
            <w:tcW w:w="4320" w:type="dxa"/>
          </w:tcPr>
          <w:p w14:paraId="21C3BEED">
            <w:pPr>
              <w:spacing w:after="0" w:line="240" w:lineRule="auto"/>
            </w:pPr>
            <w:r>
              <w:rPr>
                <w:sz w:val="20"/>
              </w:rPr>
              <w:t>Hello-FPGA KU5P</w:t>
            </w:r>
          </w:p>
        </w:tc>
      </w:tr>
      <w:tr w14:paraId="1A5A4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4320" w:type="dxa"/>
            <w:gridSpan w:val="2"/>
          </w:tcPr>
          <w:p w14:paraId="5E5265FF">
            <w:pPr>
              <w:spacing w:after="0" w:line="240" w:lineRule="auto"/>
            </w:pPr>
            <w:r>
              <w:rPr>
                <w:sz w:val="20"/>
              </w:rPr>
              <w:t>FPGA 芯片</w:t>
            </w:r>
          </w:p>
        </w:tc>
        <w:tc>
          <w:tcPr>
            <w:tcW w:w="4320" w:type="dxa"/>
          </w:tcPr>
          <w:p w14:paraId="2351359D">
            <w:pPr>
              <w:spacing w:after="0" w:line="240" w:lineRule="auto"/>
            </w:pPr>
            <w:r>
              <w:rPr>
                <w:sz w:val="20"/>
              </w:rPr>
              <w:t>Xilinx Kintex UltraScale xcku5p</w:t>
            </w:r>
          </w:p>
        </w:tc>
      </w:tr>
      <w:tr w14:paraId="6DD96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4320" w:type="dxa"/>
            <w:gridSpan w:val="2"/>
          </w:tcPr>
          <w:p w14:paraId="78CB5F63">
            <w:pPr>
              <w:spacing w:after="0" w:line="240" w:lineRule="auto"/>
            </w:pPr>
            <w:r>
              <w:rPr>
                <w:sz w:val="20"/>
              </w:rPr>
              <w:t>工程名称</w:t>
            </w:r>
          </w:p>
        </w:tc>
        <w:tc>
          <w:tcPr>
            <w:tcW w:w="4320" w:type="dxa"/>
          </w:tcPr>
          <w:p w14:paraId="5BD4F545">
            <w:pPr>
              <w:spacing w:after="0" w:line="240" w:lineRule="auto"/>
            </w:pPr>
            <w:r>
              <w:rPr>
                <w:sz w:val="20"/>
              </w:rPr>
              <w:t>xxvethernet_10g</w:t>
            </w:r>
          </w:p>
        </w:tc>
      </w:tr>
      <w:tr w14:paraId="4DA66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4320" w:type="dxa"/>
            <w:gridSpan w:val="2"/>
          </w:tcPr>
          <w:p w14:paraId="6BAE3122">
            <w:pPr>
              <w:spacing w:after="0" w:line="240" w:lineRule="auto"/>
            </w:pPr>
            <w:r>
              <w:rPr>
                <w:sz w:val="20"/>
              </w:rPr>
              <w:t>Vivado 版本</w:t>
            </w:r>
          </w:p>
        </w:tc>
        <w:tc>
          <w:tcPr>
            <w:tcW w:w="4320" w:type="dxa"/>
          </w:tcPr>
          <w:p w14:paraId="6DBDC701">
            <w:pPr>
              <w:spacing w:after="0" w:line="240" w:lineRule="auto"/>
            </w:pPr>
            <w:r>
              <w:rPr>
                <w:sz w:val="20"/>
              </w:rPr>
              <w:t>2022.2</w:t>
            </w:r>
          </w:p>
        </w:tc>
      </w:tr>
      <w:tr w14:paraId="511E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4320" w:type="dxa"/>
            <w:gridSpan w:val="2"/>
          </w:tcPr>
          <w:p w14:paraId="2DCD9BB9">
            <w:pPr>
              <w:spacing w:after="0" w:line="240" w:lineRule="auto"/>
            </w:pPr>
            <w:r>
              <w:rPr>
                <w:sz w:val="20"/>
              </w:rPr>
              <w:t>Bitstream 文件</w:t>
            </w:r>
          </w:p>
        </w:tc>
        <w:tc>
          <w:tcPr>
            <w:tcW w:w="4320" w:type="dxa"/>
          </w:tcPr>
          <w:p w14:paraId="7E3A3C84">
            <w:pPr>
              <w:spacing w:after="0" w:line="240" w:lineRule="auto"/>
            </w:pPr>
            <w:r>
              <w:rPr>
                <w:sz w:val="20"/>
              </w:rPr>
              <w:t>udp_10g.bit</w:t>
            </w:r>
          </w:p>
        </w:tc>
      </w:tr>
      <w:tr w14:paraId="5C655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4320" w:type="dxa"/>
            <w:gridSpan w:val="2"/>
          </w:tcPr>
          <w:p w14:paraId="091289AB">
            <w:pPr>
              <w:spacing w:after="0" w:line="240" w:lineRule="auto"/>
            </w:pPr>
            <w:r>
              <w:rPr>
                <w:sz w:val="20"/>
              </w:rPr>
              <w:t>FPGA IP 地址</w:t>
            </w:r>
          </w:p>
        </w:tc>
        <w:tc>
          <w:tcPr>
            <w:tcW w:w="4320" w:type="dxa"/>
          </w:tcPr>
          <w:p w14:paraId="5CDDDA1D">
            <w:pPr>
              <w:spacing w:after="0" w:line="240" w:lineRule="auto"/>
            </w:pPr>
            <w:r>
              <w:rPr>
                <w:sz w:val="20"/>
              </w:rPr>
              <w:t>192.168.1.128</w:t>
            </w:r>
          </w:p>
        </w:tc>
      </w:tr>
      <w:tr w14:paraId="4108F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4320" w:type="dxa"/>
            <w:gridSpan w:val="2"/>
          </w:tcPr>
          <w:p w14:paraId="38353859">
            <w:pPr>
              <w:spacing w:after="0" w:line="240" w:lineRule="auto"/>
            </w:pPr>
            <w:r>
              <w:rPr>
                <w:sz w:val="20"/>
              </w:rPr>
              <w:t>UDP 端口</w:t>
            </w:r>
          </w:p>
        </w:tc>
        <w:tc>
          <w:tcPr>
            <w:tcW w:w="4320" w:type="dxa"/>
          </w:tcPr>
          <w:p w14:paraId="5D17978D">
            <w:pPr>
              <w:spacing w:after="0" w:line="240" w:lineRule="auto"/>
            </w:pPr>
            <w:r>
              <w:rPr>
                <w:sz w:val="20"/>
              </w:rPr>
              <w:t>1234</w:t>
            </w:r>
          </w:p>
        </w:tc>
      </w:tr>
      <w:tr w14:paraId="6E8A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08" w:type="dxa"/>
          <w:jc w:val="center"/>
        </w:trPr>
        <w:tc>
          <w:tcPr>
            <w:tcW w:w="4320" w:type="dxa"/>
            <w:gridSpan w:val="2"/>
          </w:tcPr>
          <w:p w14:paraId="44643CFA">
            <w:pPr>
              <w:spacing w:after="0" w:line="240" w:lineRule="auto"/>
            </w:pPr>
            <w:r>
              <w:rPr>
                <w:sz w:val="20"/>
              </w:rPr>
              <w:t>光模块类型</w:t>
            </w:r>
          </w:p>
        </w:tc>
        <w:tc>
          <w:tcPr>
            <w:tcW w:w="4320" w:type="dxa"/>
          </w:tcPr>
          <w:p w14:paraId="0A2B175D">
            <w:pPr>
              <w:spacing w:after="0" w:line="240" w:lineRule="auto"/>
            </w:pPr>
            <w:r>
              <w:rPr>
                <w:sz w:val="20"/>
              </w:rPr>
              <w:t>SFP+ 10G</w:t>
            </w:r>
          </w:p>
        </w:tc>
      </w:tr>
      <w:tr w14:paraId="6C8D3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108" w:type="dxa"/>
          <w:jc w:val="center"/>
        </w:trPr>
        <w:tc>
          <w:tcPr>
            <w:tcW w:w="86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09F87274">
            <w:pPr>
              <w:jc w:val="center"/>
              <w:rPr>
                <w:rFonts w:hint="eastAsia" w:eastAsia="微软雅黑"/>
                <w:vertAlign w:val="baseline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3223260" cy="2884170"/>
                  <wp:effectExtent l="0" t="0" r="11430" b="15240"/>
                  <wp:docPr id="1" name="图片 1" descr="_cgi-bin_mmwebwx-bin_webwxgetmsgimg__&amp;MsgID=8696857515382604703&amp;skey=@crypt_881a8c8c_dc321fead3acc9c15aa9b3127e68770b&amp;mmweb_appid=wx_webfilehel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_cgi-bin_mmwebwx-bin_webwxgetmsgimg__&amp;MsgID=8696857515382604703&amp;skey=@crypt_881a8c8c_dc321fead3acc9c15aa9b3127e68770b&amp;mmweb_appid=wx_webfilehelper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3579" t="5511" r="611" b="876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223260" cy="288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B0090A">
      <w:pPr>
        <w:rPr>
          <w:rFonts w:hint="eastAsia" w:eastAsia="微软雅黑"/>
          <w:lang w:eastAsia="zh-CN"/>
        </w:rPr>
      </w:pPr>
    </w:p>
    <w:p w14:paraId="11D63CB0"/>
    <w:p w14:paraId="33F5660D"/>
    <w:p w14:paraId="73098509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.2 测试主机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B4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4E2E0F1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  <w:shd w:val="clear" w:color="auto" w:fill="D9E2F3"/>
          </w:tcPr>
          <w:p w14:paraId="4A132B0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 w14:paraId="4DF0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61F2097">
            <w:pPr>
              <w:spacing w:after="0" w:line="240" w:lineRule="auto"/>
            </w:pPr>
            <w:r>
              <w:rPr>
                <w:sz w:val="20"/>
              </w:rPr>
              <w:t>网卡型号</w:t>
            </w:r>
          </w:p>
        </w:tc>
        <w:tc>
          <w:tcPr>
            <w:tcW w:w="4320" w:type="dxa"/>
          </w:tcPr>
          <w:p w14:paraId="43561C6B">
            <w:pPr>
              <w:spacing w:after="0" w:line="240" w:lineRule="auto"/>
            </w:pPr>
            <w:r>
              <w:rPr>
                <w:sz w:val="20"/>
              </w:rPr>
              <w:t>Intel 82599 10 Gigabit Dual Port Network Connection</w:t>
            </w:r>
          </w:p>
        </w:tc>
      </w:tr>
      <w:tr w14:paraId="55A23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CD8F08A">
            <w:pPr>
              <w:spacing w:after="0" w:line="240" w:lineRule="auto"/>
            </w:pPr>
            <w:r>
              <w:rPr>
                <w:sz w:val="20"/>
              </w:rPr>
              <w:t>网卡驱动</w:t>
            </w:r>
          </w:p>
        </w:tc>
        <w:tc>
          <w:tcPr>
            <w:tcW w:w="4320" w:type="dxa"/>
          </w:tcPr>
          <w:p w14:paraId="50D1B61E">
            <w:pPr>
              <w:spacing w:after="0" w:line="240" w:lineRule="auto"/>
            </w:pPr>
            <w:r>
              <w:rPr>
                <w:sz w:val="20"/>
              </w:rPr>
              <w:t>Intel 官方驱动</w:t>
            </w:r>
          </w:p>
        </w:tc>
      </w:tr>
      <w:tr w14:paraId="363B0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737A62A">
            <w:pPr>
              <w:spacing w:after="0" w:line="240" w:lineRule="auto"/>
            </w:pPr>
            <w:r>
              <w:rPr>
                <w:sz w:val="20"/>
              </w:rPr>
              <w:t>操作系统</w:t>
            </w:r>
          </w:p>
        </w:tc>
        <w:tc>
          <w:tcPr>
            <w:tcW w:w="4320" w:type="dxa"/>
          </w:tcPr>
          <w:p w14:paraId="12A713AA">
            <w:pPr>
              <w:spacing w:after="0" w:line="240" w:lineRule="auto"/>
            </w:pPr>
            <w:r>
              <w:rPr>
                <w:sz w:val="20"/>
              </w:rPr>
              <w:t>Windows 10</w:t>
            </w:r>
          </w:p>
        </w:tc>
      </w:tr>
      <w:tr w14:paraId="62DBD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2531E10">
            <w:pPr>
              <w:spacing w:after="0" w:line="240" w:lineRule="auto"/>
            </w:pPr>
            <w:r>
              <w:rPr>
                <w:sz w:val="20"/>
              </w:rPr>
              <w:t>主机 IP 地址</w:t>
            </w:r>
          </w:p>
        </w:tc>
        <w:tc>
          <w:tcPr>
            <w:tcW w:w="4320" w:type="dxa"/>
          </w:tcPr>
          <w:p w14:paraId="5D931DBA">
            <w:pPr>
              <w:spacing w:after="0" w:line="240" w:lineRule="auto"/>
            </w:pPr>
            <w:r>
              <w:rPr>
                <w:sz w:val="20"/>
              </w:rPr>
              <w:t>192.168.1.100</w:t>
            </w:r>
          </w:p>
        </w:tc>
      </w:tr>
      <w:tr w14:paraId="0B44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262B2EA">
            <w:pPr>
              <w:spacing w:after="0" w:line="240" w:lineRule="auto"/>
            </w:pPr>
            <w:r>
              <w:rPr>
                <w:sz w:val="20"/>
              </w:rPr>
              <w:t>子网掩码</w:t>
            </w:r>
          </w:p>
        </w:tc>
        <w:tc>
          <w:tcPr>
            <w:tcW w:w="4320" w:type="dxa"/>
          </w:tcPr>
          <w:p w14:paraId="31CCA82C">
            <w:pPr>
              <w:spacing w:after="0" w:line="240" w:lineRule="auto"/>
            </w:pPr>
            <w:r>
              <w:rPr>
                <w:sz w:val="20"/>
              </w:rPr>
              <w:t>255.255.255.0</w:t>
            </w:r>
          </w:p>
        </w:tc>
      </w:tr>
      <w:tr w14:paraId="71F0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D38E256">
            <w:pPr>
              <w:spacing w:after="0" w:line="240" w:lineRule="auto"/>
            </w:pPr>
            <w:r>
              <w:rPr>
                <w:sz w:val="20"/>
              </w:rPr>
              <w:t>默认网关</w:t>
            </w:r>
          </w:p>
        </w:tc>
        <w:tc>
          <w:tcPr>
            <w:tcW w:w="4320" w:type="dxa"/>
          </w:tcPr>
          <w:p w14:paraId="248712B4">
            <w:pPr>
              <w:spacing w:after="0" w:line="240" w:lineRule="auto"/>
            </w:pPr>
            <w:r>
              <w:rPr>
                <w:sz w:val="20"/>
              </w:rPr>
              <w:t>无（直连 FPGA）</w:t>
            </w:r>
          </w:p>
        </w:tc>
      </w:tr>
    </w:tbl>
    <w:p w14:paraId="5A28D387"/>
    <w:p w14:paraId="44361AE3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.3 连接方式</w:t>
      </w:r>
    </w:p>
    <w:p w14:paraId="4737CD95">
      <w:r>
        <w:t>FPGA (SFP+ 10G) ←— 光纤 —→ Intel 82599 网卡 (SFP+ 10G)</w:t>
      </w:r>
    </w:p>
    <w:tbl>
      <w:tblPr>
        <w:tblStyle w:val="33"/>
        <w:tblW w:w="88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0"/>
      </w:tblGrid>
      <w:tr w14:paraId="62E4F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80" w:type="dxa"/>
            <w:tcBorders>
              <w:tl2br w:val="nil"/>
              <w:tr2bl w:val="nil"/>
            </w:tcBorders>
          </w:tcPr>
          <w:p w14:paraId="658EDAD6">
            <w:pPr>
              <w:jc w:val="center"/>
              <w:rPr>
                <w:rFonts w:hint="eastAsia" w:eastAsia="微软雅黑"/>
                <w:vertAlign w:val="baseline"/>
                <w:lang w:eastAsia="zh-CN"/>
              </w:rPr>
            </w:pPr>
            <w:r>
              <w:rPr>
                <w:rFonts w:hint="eastAsia" w:eastAsia="微软雅黑"/>
                <w:vertAlign w:val="baseline"/>
                <w:lang w:eastAsia="zh-CN"/>
              </w:rPr>
              <w:drawing>
                <wp:inline distT="0" distB="0" distL="114300" distR="114300">
                  <wp:extent cx="3983355" cy="3983355"/>
                  <wp:effectExtent l="0" t="0" r="17145" b="17145"/>
                  <wp:docPr id="4" name="图片 4" descr="13d18936d4031d3539712ddfb559b4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13d18936d4031d3539712ddfb559b4e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3355" cy="398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498F07"/>
    <w:p w14:paraId="290821C0">
      <w:pPr>
        <w:pStyle w:val="4"/>
      </w:pPr>
      <w:r>
        <w:rPr>
          <w:rFonts w:hint="eastAsia" w:eastAsia="宋体"/>
          <w:lang w:val="en-US" w:eastAsia="zh-CN"/>
        </w:rPr>
        <w:t>2</w:t>
      </w:r>
      <w:r>
        <w:t>.4 测试工具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6"/>
        <w:gridCol w:w="4276"/>
      </w:tblGrid>
      <w:tr w14:paraId="09849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76" w:type="dxa"/>
            <w:shd w:val="clear" w:color="auto" w:fill="D9E2F3"/>
          </w:tcPr>
          <w:p w14:paraId="52B98D7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工具</w:t>
            </w:r>
          </w:p>
        </w:tc>
        <w:tc>
          <w:tcPr>
            <w:tcW w:w="4276" w:type="dxa"/>
            <w:shd w:val="clear" w:color="auto" w:fill="D9E2F3"/>
          </w:tcPr>
          <w:p w14:paraId="35645F8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用途</w:t>
            </w:r>
          </w:p>
        </w:tc>
      </w:tr>
      <w:tr w14:paraId="279BC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76" w:type="dxa"/>
          </w:tcPr>
          <w:p w14:paraId="1E583EA9">
            <w:pPr>
              <w:spacing w:after="0" w:line="240" w:lineRule="auto"/>
            </w:pPr>
            <w:r>
              <w:rPr>
                <w:sz w:val="20"/>
              </w:rPr>
              <w:t>ping</w:t>
            </w:r>
          </w:p>
        </w:tc>
        <w:tc>
          <w:tcPr>
            <w:tcW w:w="4276" w:type="dxa"/>
          </w:tcPr>
          <w:p w14:paraId="4C806EBD">
            <w:pPr>
              <w:spacing w:after="0" w:line="240" w:lineRule="auto"/>
            </w:pPr>
            <w:r>
              <w:rPr>
                <w:sz w:val="20"/>
              </w:rPr>
              <w:t>验证 IP 层连通性</w:t>
            </w:r>
          </w:p>
        </w:tc>
      </w:tr>
      <w:tr w14:paraId="60C04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76" w:type="dxa"/>
          </w:tcPr>
          <w:p w14:paraId="00776280">
            <w:pPr>
              <w:spacing w:after="0" w:line="240" w:lineRule="auto"/>
            </w:pPr>
            <w:r>
              <w:rPr>
                <w:sz w:val="20"/>
              </w:rPr>
              <w:t>NetAssist V5.0.14（网络调试助手）</w:t>
            </w:r>
          </w:p>
        </w:tc>
        <w:tc>
          <w:tcPr>
            <w:tcW w:w="4276" w:type="dxa"/>
          </w:tcPr>
          <w:p w14:paraId="3F5BC6E1">
            <w:pPr>
              <w:spacing w:after="0" w:line="240" w:lineRule="auto"/>
            </w:pPr>
            <w:r>
              <w:rPr>
                <w:sz w:val="20"/>
              </w:rPr>
              <w:t>验证 UDP 回环功能</w:t>
            </w:r>
          </w:p>
        </w:tc>
      </w:tr>
    </w:tbl>
    <w:p w14:paraId="01CDB9A8">
      <w:pPr>
        <w:tabs>
          <w:tab w:val="left" w:pos="631"/>
        </w:tabs>
        <w:rPr>
          <w:rFonts w:hint="eastAsia" w:eastAsia="微软雅黑"/>
          <w:lang w:eastAsia="zh-CN"/>
        </w:rPr>
      </w:pPr>
    </w:p>
    <w:p w14:paraId="7330CAD6">
      <w:pPr>
        <w:pStyle w:val="3"/>
      </w:pPr>
      <w:r>
        <w:rPr>
          <w:rFonts w:hint="eastAsia" w:eastAsia="宋体"/>
          <w:lang w:val="en-US" w:eastAsia="zh-CN"/>
        </w:rPr>
        <w:t>3</w:t>
      </w:r>
      <w:r>
        <w:t>. 测试前准备</w:t>
      </w:r>
    </w:p>
    <w:p w14:paraId="7CD47CC0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.1 FPGA 端</w:t>
      </w:r>
    </w:p>
    <w:p w14:paraId="339EF225">
      <w:pPr>
        <w:pStyle w:val="14"/>
      </w:pPr>
      <w:r>
        <w:t>在 Vivado 2022.2 中打开 xxvethernet_10g/tcl/udp_10g.xpr 工程</w:t>
      </w:r>
    </w:p>
    <w:p w14:paraId="05B3974C">
      <w:pPr>
        <w:pStyle w:val="14"/>
      </w:pPr>
      <w:r>
        <w:t>生成 Bitstream（udp_10g.bit）</w:t>
      </w:r>
    </w:p>
    <w:p w14:paraId="7923E052">
      <w:pPr>
        <w:pStyle w:val="14"/>
      </w:pPr>
      <w:r>
        <w:t>通过 JTAG 烧录到 FPGA</w:t>
      </w:r>
    </w:p>
    <w:p w14:paraId="5FCFF0BA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.2 主机端</w:t>
      </w:r>
    </w:p>
    <w:p w14:paraId="7D1046E0">
      <w:pPr>
        <w:pStyle w:val="14"/>
        <w:numPr>
          <w:ilvl w:val="0"/>
          <w:numId w:val="7"/>
        </w:numPr>
      </w:pPr>
      <w:r>
        <w:t>确认 Intel 82599 网卡驱动已正确安装</w:t>
      </w:r>
    </w:p>
    <w:p w14:paraId="0E486ADE">
      <w:pPr>
        <w:pStyle w:val="14"/>
        <w:numPr>
          <w:ilvl w:val="0"/>
          <w:numId w:val="7"/>
        </w:numPr>
      </w:pPr>
      <w:r>
        <w:t>配置网卡 IP 地址：192.168.1.100，子网掩码 255.255.255.0</w:t>
      </w:r>
    </w:p>
    <w:tbl>
      <w:tblPr>
        <w:tblStyle w:val="3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35A95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7732BA18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bookmarkStart w:id="0" w:name="_GoBack"/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800475" cy="2180590"/>
                  <wp:effectExtent l="0" t="0" r="9525" b="10160"/>
                  <wp:docPr id="5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2180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52E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1968D523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4526915" cy="2538730"/>
                  <wp:effectExtent l="0" t="0" r="6985" b="13970"/>
                  <wp:docPr id="6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915" cy="2538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E9D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5B345BF0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93720" cy="4303395"/>
                  <wp:effectExtent l="0" t="0" r="11430" b="1905"/>
                  <wp:docPr id="9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720" cy="43033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306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tcBorders>
              <w:tl2br w:val="nil"/>
              <w:tr2bl w:val="nil"/>
            </w:tcBorders>
          </w:tcPr>
          <w:p w14:paraId="5EE1C3F5">
            <w:pPr>
              <w:pStyle w:val="14"/>
              <w:numPr>
                <w:ilvl w:val="0"/>
                <w:numId w:val="0"/>
              </w:num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093085" cy="3797935"/>
                  <wp:effectExtent l="0" t="0" r="12065" b="12065"/>
                  <wp:docPr id="8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085" cy="3797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F2889">
      <w:pPr>
        <w:pStyle w:val="14"/>
        <w:numPr>
          <w:ilvl w:val="0"/>
          <w:numId w:val="0"/>
        </w:numPr>
        <w:ind w:leftChars="0"/>
      </w:pPr>
    </w:p>
    <w:p w14:paraId="27A886C6">
      <w:pPr>
        <w:pStyle w:val="14"/>
        <w:numPr>
          <w:ilvl w:val="0"/>
          <w:numId w:val="7"/>
        </w:numPr>
      </w:pPr>
      <w:r>
        <w:t>插入 10G SFP+ 光模块，连接光纤</w:t>
      </w:r>
    </w:p>
    <w:p w14:paraId="2F275FDE">
      <w:pPr>
        <w:pStyle w:val="14"/>
        <w:numPr>
          <w:ilvl w:val="0"/>
          <w:numId w:val="7"/>
        </w:numPr>
      </w:pPr>
      <w:r>
        <w:t>确认网卡链路状态为“已连接”，链接速度为 10 Gbps</w:t>
      </w:r>
    </w:p>
    <w:p w14:paraId="6D134D0D">
      <w:pPr>
        <w:pStyle w:val="3"/>
      </w:pPr>
      <w:r>
        <w:rPr>
          <w:rFonts w:hint="eastAsia" w:eastAsia="宋体"/>
          <w:lang w:val="en-US" w:eastAsia="zh-CN"/>
        </w:rPr>
        <w:t>4</w:t>
      </w:r>
      <w:r>
        <w:t>. 测试步骤</w:t>
      </w:r>
    </w:p>
    <w:p w14:paraId="02CF39C5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.1 物理链路测试</w:t>
      </w:r>
    </w:p>
    <w:p w14:paraId="46241147">
      <w:pPr>
        <w:pStyle w:val="14"/>
        <w:numPr>
          <w:ilvl w:val="0"/>
          <w:numId w:val="8"/>
        </w:numPr>
      </w:pPr>
      <w:r>
        <w:t>观察网卡 LED 指示灯是否亮起</w:t>
      </w:r>
    </w:p>
    <w:p w14:paraId="6EFD235E">
      <w:pPr>
        <w:pStyle w:val="14"/>
      </w:pPr>
      <w:r>
        <w:t>通过 PowerShell 确认链路状态：Get-NetAdapter</w:t>
      </w:r>
    </w:p>
    <w:p w14:paraId="65F6A0E3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.2 IP 层连通性测试</w:t>
      </w:r>
    </w:p>
    <w:p w14:paraId="0CD75B45">
      <w:pPr>
        <w:pStyle w:val="14"/>
        <w:numPr>
          <w:ilvl w:val="0"/>
          <w:numId w:val="9"/>
        </w:numPr>
      </w:pPr>
      <w:r>
        <w:t>执行 ping 192.168.1.128</w:t>
      </w:r>
    </w:p>
    <w:p w14:paraId="49DF51BB">
      <w:pPr>
        <w:pStyle w:val="14"/>
        <w:numPr>
          <w:ilvl w:val="0"/>
          <w:numId w:val="9"/>
        </w:numPr>
      </w:pPr>
      <w:r>
        <w:t>预期：收到 FPGA 的 ICMP 回复，0% 丢包</w:t>
      </w:r>
    </w:p>
    <w:tbl>
      <w:tblPr>
        <w:tblStyle w:val="33"/>
        <w:tblW w:w="88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0"/>
      </w:tblGrid>
      <w:tr w14:paraId="4ED7A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60" w:type="dxa"/>
            <w:tcBorders>
              <w:tl2br w:val="nil"/>
              <w:tr2bl w:val="nil"/>
            </w:tcBorders>
          </w:tcPr>
          <w:p w14:paraId="231C0280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691890" cy="3180715"/>
                  <wp:effectExtent l="0" t="0" r="3810" b="635"/>
                  <wp:docPr id="2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3180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0605A">
      <w:pPr>
        <w:pStyle w:val="14"/>
        <w:numPr>
          <w:ilvl w:val="0"/>
          <w:numId w:val="0"/>
        </w:numPr>
        <w:ind w:leftChars="0"/>
      </w:pPr>
    </w:p>
    <w:p w14:paraId="213E6E51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.3 UDP 回环测试</w:t>
      </w:r>
    </w:p>
    <w:p w14:paraId="7B31BC69">
      <w:pPr>
        <w:pStyle w:val="14"/>
        <w:numPr>
          <w:ilvl w:val="0"/>
          <w:numId w:val="10"/>
        </w:numPr>
      </w:pPr>
      <w:r>
        <w:t>打开 NetAssist，协议类型选 UDP</w:t>
      </w:r>
    </w:p>
    <w:p w14:paraId="1E913C01">
      <w:pPr>
        <w:pStyle w:val="14"/>
        <w:numPr>
          <w:ilvl w:val="0"/>
          <w:numId w:val="10"/>
        </w:numPr>
      </w:pPr>
      <w:r>
        <w:t>本地主机地址：192.168.1.100，本地端口：8080</w:t>
      </w:r>
    </w:p>
    <w:p w14:paraId="43DA4EA2">
      <w:pPr>
        <w:pStyle w:val="14"/>
        <w:numPr>
          <w:ilvl w:val="0"/>
          <w:numId w:val="10"/>
        </w:numPr>
      </w:pPr>
      <w:r>
        <w:t>远程主机：192.168.1.128，远程端口：1234</w:t>
      </w:r>
    </w:p>
    <w:p w14:paraId="269C03CB">
      <w:pPr>
        <w:pStyle w:val="14"/>
        <w:numPr>
          <w:ilvl w:val="0"/>
          <w:numId w:val="10"/>
        </w:numPr>
      </w:pPr>
      <w:r>
        <w:t>点击“打开”按钮绑定本地端口</w:t>
      </w:r>
    </w:p>
    <w:p w14:paraId="42D07543">
      <w:pPr>
        <w:pStyle w:val="14"/>
        <w:numPr>
          <w:ilvl w:val="0"/>
          <w:numId w:val="10"/>
        </w:numPr>
      </w:pPr>
      <w:r>
        <w:t>在发送区输入 HelloFPGA，点击“发送”</w:t>
      </w:r>
    </w:p>
    <w:p w14:paraId="7C3D73BA">
      <w:pPr>
        <w:pStyle w:val="14"/>
        <w:numPr>
          <w:ilvl w:val="0"/>
          <w:numId w:val="10"/>
        </w:numPr>
      </w:pPr>
      <w:r>
        <w:t>观察数据日志窗口是否收到回环数据</w:t>
      </w:r>
    </w:p>
    <w:tbl>
      <w:tblPr>
        <w:tblStyle w:val="3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0"/>
      </w:tblGrid>
      <w:tr w14:paraId="0F838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4" w:hRule="atLeast"/>
        </w:trPr>
        <w:tc>
          <w:tcPr>
            <w:tcW w:w="8840" w:type="dxa"/>
            <w:tcBorders>
              <w:tl2br w:val="nil"/>
              <w:tr2bl w:val="nil"/>
            </w:tcBorders>
          </w:tcPr>
          <w:p w14:paraId="672DFF8D">
            <w:pPr>
              <w:pStyle w:val="14"/>
              <w:numPr>
                <w:ilvl w:val="0"/>
                <w:numId w:val="0"/>
              </w:numPr>
              <w:jc w:val="center"/>
              <w:rPr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695065" cy="3119120"/>
                  <wp:effectExtent l="0" t="0" r="635" b="508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065" cy="311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A78342">
      <w:pPr>
        <w:pStyle w:val="14"/>
        <w:numPr>
          <w:ilvl w:val="0"/>
          <w:numId w:val="0"/>
        </w:numPr>
        <w:ind w:leftChars="0"/>
      </w:pPr>
    </w:p>
    <w:p w14:paraId="1356B954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.4 循环发送测试</w:t>
      </w:r>
    </w:p>
    <w:p w14:paraId="1CD2407B">
      <w:pPr>
        <w:pStyle w:val="14"/>
        <w:numPr>
          <w:ilvl w:val="0"/>
          <w:numId w:val="11"/>
        </w:numPr>
      </w:pPr>
      <w:r>
        <w:t>勾选“循环周期 1000 ms”</w:t>
      </w:r>
    </w:p>
    <w:p w14:paraId="0822EF67">
      <w:pPr>
        <w:pStyle w:val="14"/>
        <w:numPr>
          <w:ilvl w:val="0"/>
          <w:numId w:val="11"/>
        </w:numPr>
      </w:pPr>
      <w:r>
        <w:t>观察连续发送/接收计数是否一致（TX = RX）</w:t>
      </w:r>
    </w:p>
    <w:p w14:paraId="326A848D">
      <w:pPr>
        <w:pStyle w:val="3"/>
      </w:pPr>
      <w:r>
        <w:rPr>
          <w:rFonts w:hint="eastAsia" w:eastAsia="宋体"/>
          <w:lang w:val="en-US" w:eastAsia="zh-CN"/>
        </w:rPr>
        <w:t>5</w:t>
      </w:r>
      <w:r>
        <w:t>. 测试结果</w:t>
      </w:r>
    </w:p>
    <w:p w14:paraId="3729A84A">
      <w:pPr>
        <w:pStyle w:val="4"/>
      </w:pPr>
      <w:r>
        <w:rPr>
          <w:rFonts w:hint="eastAsia" w:eastAsia="宋体"/>
          <w:lang w:val="en-US" w:eastAsia="zh-CN"/>
        </w:rPr>
        <w:t>5</w:t>
      </w:r>
      <w:r>
        <w:t>.1 物理链路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43C4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7095990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17B519F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 w14:paraId="63BA6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BFF08B">
            <w:pPr>
              <w:spacing w:after="0" w:line="240" w:lineRule="auto"/>
            </w:pPr>
            <w:r>
              <w:rPr>
                <w:sz w:val="20"/>
              </w:rPr>
              <w:t>网卡 LED</w:t>
            </w:r>
          </w:p>
        </w:tc>
        <w:tc>
          <w:tcPr>
            <w:tcW w:w="4320" w:type="dxa"/>
          </w:tcPr>
          <w:p w14:paraId="142DD19C">
            <w:pPr>
              <w:spacing w:after="0" w:line="240" w:lineRule="auto"/>
            </w:pPr>
            <w:r>
              <w:rPr>
                <w:sz w:val="20"/>
              </w:rPr>
              <w:t>✅ 亮起</w:t>
            </w:r>
          </w:p>
        </w:tc>
      </w:tr>
      <w:tr w14:paraId="70326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5513226">
            <w:pPr>
              <w:spacing w:after="0" w:line="240" w:lineRule="auto"/>
            </w:pPr>
            <w:r>
              <w:rPr>
                <w:sz w:val="20"/>
              </w:rPr>
              <w:t>链接速度</w:t>
            </w:r>
          </w:p>
        </w:tc>
        <w:tc>
          <w:tcPr>
            <w:tcW w:w="4320" w:type="dxa"/>
          </w:tcPr>
          <w:p w14:paraId="15EC5F66">
            <w:pPr>
              <w:spacing w:after="0" w:line="240" w:lineRule="auto"/>
            </w:pPr>
            <w:r>
              <w:rPr>
                <w:sz w:val="20"/>
              </w:rPr>
              <w:t>✅ 10 Gbps</w:t>
            </w:r>
          </w:p>
        </w:tc>
      </w:tr>
      <w:tr w14:paraId="38C86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D9AC12B">
            <w:pPr>
              <w:spacing w:after="0" w:line="240" w:lineRule="auto"/>
            </w:pPr>
            <w:r>
              <w:rPr>
                <w:sz w:val="20"/>
              </w:rPr>
              <w:t>连接状态</w:t>
            </w:r>
          </w:p>
        </w:tc>
        <w:tc>
          <w:tcPr>
            <w:tcW w:w="4320" w:type="dxa"/>
          </w:tcPr>
          <w:p w14:paraId="59E9E5C8">
            <w:pPr>
              <w:spacing w:after="0" w:line="240" w:lineRule="auto"/>
            </w:pPr>
            <w:r>
              <w:rPr>
                <w:sz w:val="20"/>
              </w:rPr>
              <w:t>✅ 已连接（未识别的网络）</w:t>
            </w:r>
          </w:p>
        </w:tc>
      </w:tr>
    </w:tbl>
    <w:p w14:paraId="180A30E6"/>
    <w:p w14:paraId="7CCEA864">
      <w:pPr>
        <w:pStyle w:val="4"/>
      </w:pPr>
      <w:r>
        <w:rPr>
          <w:rFonts w:hint="eastAsia" w:eastAsia="宋体"/>
          <w:lang w:val="en-US" w:eastAsia="zh-CN"/>
        </w:rPr>
        <w:t>5</w:t>
      </w:r>
      <w:r>
        <w:t>.2 Ping 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234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7ED9762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33D764E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 w14:paraId="3AEDE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C0CC666">
            <w:pPr>
              <w:spacing w:after="0" w:line="240" w:lineRule="auto"/>
            </w:pPr>
            <w:r>
              <w:rPr>
                <w:sz w:val="20"/>
              </w:rPr>
              <w:t>ping 192.168.1.128</w:t>
            </w:r>
          </w:p>
        </w:tc>
        <w:tc>
          <w:tcPr>
            <w:tcW w:w="4320" w:type="dxa"/>
          </w:tcPr>
          <w:p w14:paraId="5CA54A10">
            <w:pPr>
              <w:spacing w:after="0" w:line="240" w:lineRule="auto"/>
            </w:pPr>
            <w:r>
              <w:rPr>
                <w:sz w:val="20"/>
              </w:rPr>
              <w:t>✅ 通</w:t>
            </w:r>
          </w:p>
        </w:tc>
      </w:tr>
      <w:tr w14:paraId="36A95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53BE7AC2">
            <w:pPr>
              <w:spacing w:after="0" w:line="240" w:lineRule="auto"/>
            </w:pPr>
            <w:r>
              <w:rPr>
                <w:sz w:val="20"/>
              </w:rPr>
              <w:t>丢包率</w:t>
            </w:r>
          </w:p>
        </w:tc>
        <w:tc>
          <w:tcPr>
            <w:tcW w:w="4320" w:type="dxa"/>
          </w:tcPr>
          <w:p w14:paraId="35E403C7">
            <w:pPr>
              <w:spacing w:after="0" w:line="240" w:lineRule="auto"/>
            </w:pPr>
            <w:r>
              <w:rPr>
                <w:sz w:val="20"/>
              </w:rPr>
              <w:t>✅ 0%</w:t>
            </w:r>
          </w:p>
        </w:tc>
      </w:tr>
    </w:tbl>
    <w:p w14:paraId="22C96498"/>
    <w:p w14:paraId="704F23FE">
      <w:pPr>
        <w:pStyle w:val="4"/>
      </w:pPr>
      <w:r>
        <w:rPr>
          <w:rFonts w:hint="eastAsia" w:eastAsia="宋体"/>
          <w:lang w:val="en-US" w:eastAsia="zh-CN"/>
        </w:rPr>
        <w:t>5</w:t>
      </w:r>
      <w:r>
        <w:t>.3 UDP 回环测试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7EB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5471D14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51FE757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 w14:paraId="4192F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0A3DE6D">
            <w:pPr>
              <w:spacing w:after="0" w:line="240" w:lineRule="auto"/>
            </w:pPr>
            <w:r>
              <w:rPr>
                <w:sz w:val="20"/>
              </w:rPr>
              <w:t>发送数据</w:t>
            </w:r>
          </w:p>
        </w:tc>
        <w:tc>
          <w:tcPr>
            <w:tcW w:w="4320" w:type="dxa"/>
          </w:tcPr>
          <w:p w14:paraId="6497614A">
            <w:pPr>
              <w:spacing w:after="0" w:line="240" w:lineRule="auto"/>
            </w:pPr>
            <w:r>
              <w:rPr>
                <w:sz w:val="20"/>
              </w:rPr>
              <w:t>HelloFPGA</w:t>
            </w:r>
          </w:p>
        </w:tc>
      </w:tr>
      <w:tr w14:paraId="4C8F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3E04AB38">
            <w:pPr>
              <w:spacing w:after="0" w:line="240" w:lineRule="auto"/>
            </w:pPr>
            <w:r>
              <w:rPr>
                <w:sz w:val="20"/>
              </w:rPr>
              <w:t>接收数据</w:t>
            </w:r>
          </w:p>
        </w:tc>
        <w:tc>
          <w:tcPr>
            <w:tcW w:w="4320" w:type="dxa"/>
          </w:tcPr>
          <w:p w14:paraId="397D6047">
            <w:pPr>
              <w:spacing w:after="0" w:line="240" w:lineRule="auto"/>
            </w:pPr>
            <w:r>
              <w:rPr>
                <w:sz w:val="20"/>
              </w:rPr>
              <w:t>HelloFPGA</w:t>
            </w:r>
          </w:p>
        </w:tc>
      </w:tr>
      <w:tr w14:paraId="34446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2BCC187F">
            <w:pPr>
              <w:spacing w:after="0" w:line="240" w:lineRule="auto"/>
            </w:pPr>
            <w:r>
              <w:rPr>
                <w:sz w:val="20"/>
              </w:rPr>
              <w:t>数据一致性</w:t>
            </w:r>
          </w:p>
        </w:tc>
        <w:tc>
          <w:tcPr>
            <w:tcW w:w="4320" w:type="dxa"/>
          </w:tcPr>
          <w:p w14:paraId="16E6EA41">
            <w:pPr>
              <w:spacing w:after="0" w:line="240" w:lineRule="auto"/>
            </w:pPr>
            <w:r>
              <w:rPr>
                <w:sz w:val="20"/>
              </w:rPr>
              <w:t>✅ 一致</w:t>
            </w:r>
          </w:p>
        </w:tc>
      </w:tr>
      <w:tr w14:paraId="2237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895A58D">
            <w:pPr>
              <w:spacing w:after="0" w:line="240" w:lineRule="auto"/>
            </w:pPr>
            <w:r>
              <w:rPr>
                <w:sz w:val="20"/>
              </w:rPr>
              <w:t>TX/RX 计数</w:t>
            </w:r>
          </w:p>
        </w:tc>
        <w:tc>
          <w:tcPr>
            <w:tcW w:w="4320" w:type="dxa"/>
          </w:tcPr>
          <w:p w14:paraId="7B1BB6B4">
            <w:pPr>
              <w:spacing w:after="0" w:line="240" w:lineRule="auto"/>
            </w:pPr>
            <w:r>
              <w:rPr>
                <w:sz w:val="20"/>
              </w:rPr>
              <w:t>✅ 相等</w:t>
            </w:r>
          </w:p>
        </w:tc>
      </w:tr>
    </w:tbl>
    <w:p w14:paraId="3C75AA99"/>
    <w:p w14:paraId="15A1AA10">
      <w:pPr>
        <w:pStyle w:val="3"/>
      </w:pPr>
      <w:r>
        <w:rPr>
          <w:rFonts w:hint="eastAsia" w:eastAsia="宋体"/>
          <w:lang w:val="en-US" w:eastAsia="zh-CN"/>
        </w:rPr>
        <w:t>6</w:t>
      </w:r>
      <w:r>
        <w:t>. 结论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B582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D9E2F3"/>
          </w:tcPr>
          <w:p w14:paraId="3C63507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4320" w:type="dxa"/>
            <w:shd w:val="clear" w:color="auto" w:fill="D9E2F3"/>
          </w:tcPr>
          <w:p w14:paraId="0D6B6F6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结论</w:t>
            </w:r>
          </w:p>
        </w:tc>
      </w:tr>
      <w:tr w14:paraId="00D6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0BCC055C">
            <w:pPr>
              <w:spacing w:after="0" w:line="240" w:lineRule="auto"/>
            </w:pPr>
            <w:r>
              <w:rPr>
                <w:sz w:val="20"/>
              </w:rPr>
              <w:t>物理链路（10G SFP+）</w:t>
            </w:r>
          </w:p>
        </w:tc>
        <w:tc>
          <w:tcPr>
            <w:tcW w:w="4320" w:type="dxa"/>
          </w:tcPr>
          <w:p w14:paraId="74502B04">
            <w:pPr>
              <w:spacing w:after="0" w:line="240" w:lineRule="auto"/>
            </w:pPr>
            <w:r>
              <w:rPr>
                <w:sz w:val="20"/>
              </w:rPr>
              <w:t>✅ 通过</w:t>
            </w:r>
          </w:p>
        </w:tc>
      </w:tr>
      <w:tr w14:paraId="1BC12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7378D5CC">
            <w:pPr>
              <w:spacing w:after="0" w:line="240" w:lineRule="auto"/>
            </w:pPr>
            <w:r>
              <w:rPr>
                <w:sz w:val="20"/>
              </w:rPr>
              <w:t>IP 层连通性（ping）</w:t>
            </w:r>
          </w:p>
        </w:tc>
        <w:tc>
          <w:tcPr>
            <w:tcW w:w="4320" w:type="dxa"/>
          </w:tcPr>
          <w:p w14:paraId="329BFFD2">
            <w:pPr>
              <w:spacing w:after="0" w:line="240" w:lineRule="auto"/>
            </w:pPr>
            <w:r>
              <w:rPr>
                <w:sz w:val="20"/>
              </w:rPr>
              <w:t>✅ 通过</w:t>
            </w:r>
          </w:p>
        </w:tc>
      </w:tr>
      <w:tr w14:paraId="6C636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19ED1F86">
            <w:pPr>
              <w:spacing w:after="0" w:line="240" w:lineRule="auto"/>
            </w:pPr>
            <w:r>
              <w:rPr>
                <w:sz w:val="20"/>
              </w:rPr>
              <w:t>UDP 回环功能</w:t>
            </w:r>
          </w:p>
        </w:tc>
        <w:tc>
          <w:tcPr>
            <w:tcW w:w="4320" w:type="dxa"/>
          </w:tcPr>
          <w:p w14:paraId="3475370A">
            <w:pPr>
              <w:spacing w:after="0" w:line="240" w:lineRule="auto"/>
            </w:pPr>
            <w:r>
              <w:rPr>
                <w:sz w:val="20"/>
              </w:rPr>
              <w:t>✅ 通过</w:t>
            </w:r>
          </w:p>
        </w:tc>
      </w:tr>
    </w:tbl>
    <w:p w14:paraId="3EE316C4"/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D46C6E"/>
    <w:rsid w:val="2D9179F1"/>
    <w:rsid w:val="65DF37BF"/>
    <w:rsid w:val="6A9668C8"/>
    <w:rsid w:val="799E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650</Words>
  <Characters>1198</Characters>
  <Lines>0</Lines>
  <Paragraphs>0</Paragraphs>
  <TotalTime>0</TotalTime>
  <ScaleCrop>false</ScaleCrop>
  <LinksUpToDate>false</LinksUpToDate>
  <CharactersWithSpaces>1331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拂晓</cp:lastModifiedBy>
  <dcterms:modified xsi:type="dcterms:W3CDTF">2026-09-23T09:46:16Z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eyJoZGlkIjoiZWQ5OTgwYmUwZDE1NzI0YjNhMTZhZjZjYjRkNTg1ZmQiLCJ1c2VySWQiOiIxMjY5MzQwODMwIn0=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DB6308BF704241CFA5B138ABA30C4B00_12</vt:lpwstr>
  </property>
</Properties>
</file>